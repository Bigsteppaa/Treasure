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7A6E7">
      <w:pPr>
        <w:rPr>
          <w:rFonts w:hint="default" w:ascii="Times New Roman" w:hAnsi="Times New Roman" w:cs="Times New Roman"/>
          <w:sz w:val="24"/>
          <w:szCs w:val="24"/>
        </w:rPr>
      </w:pPr>
    </w:p>
    <w:p w14:paraId="6F78D163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Banking System</w:t>
      </w:r>
    </w:p>
    <w:p w14:paraId="3340E0AC">
      <w:pPr>
        <w:rPr>
          <w:rFonts w:hint="default" w:ascii="Times New Roman" w:hAnsi="Times New Roman" w:cs="Times New Roman"/>
          <w:sz w:val="24"/>
          <w:szCs w:val="24"/>
        </w:rPr>
      </w:pPr>
    </w:p>
    <w:p w14:paraId="1F8FA3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Tables:</w:t>
      </w:r>
    </w:p>
    <w:p w14:paraId="620ACC05">
      <w:pPr>
        <w:rPr>
          <w:rFonts w:hint="default" w:ascii="Times New Roman" w:hAnsi="Times New Roman" w:cs="Times New Roman"/>
          <w:sz w:val="24"/>
          <w:szCs w:val="24"/>
        </w:rPr>
      </w:pPr>
    </w:p>
    <w:p w14:paraId="6ED55E2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Account(acc_no, holder, balance)</w:t>
      </w:r>
    </w:p>
    <w:p w14:paraId="35D06D5A">
      <w:pPr>
        <w:rPr>
          <w:rFonts w:hint="default" w:ascii="Times New Roman" w:hAnsi="Times New Roman" w:cs="Times New Roman"/>
          <w:sz w:val="24"/>
          <w:szCs w:val="24"/>
        </w:rPr>
      </w:pPr>
    </w:p>
    <w:p w14:paraId="69224A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Transaction(txn_id, acc_no, type, amount, date)</w:t>
      </w:r>
    </w:p>
    <w:p w14:paraId="771F867C">
      <w:pPr>
        <w:rPr>
          <w:rFonts w:hint="default" w:ascii="Times New Roman" w:hAnsi="Times New Roman" w:cs="Times New Roman"/>
          <w:sz w:val="24"/>
          <w:szCs w:val="24"/>
        </w:rPr>
      </w:pPr>
    </w:p>
    <w:p w14:paraId="495716A1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Task: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CREATE TRIGGER withdraw_balance</w:t>
      </w:r>
    </w:p>
    <w:p w14:paraId="1C8003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When a new transaction of type 'withdraw' occurs,</w:t>
      </w:r>
    </w:p>
    <w:p w14:paraId="67C67A53">
      <w:pPr>
        <w:rPr>
          <w:rFonts w:hint="default" w:ascii="Times New Roman" w:hAnsi="Times New Roman" w:cs="Times New Roman"/>
          <w:sz w:val="24"/>
          <w:szCs w:val="24"/>
        </w:rPr>
      </w:pPr>
    </w:p>
    <w:p w14:paraId="7032C7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Deduct the amount from account balance.</w:t>
      </w:r>
    </w:p>
    <w:p w14:paraId="001C02CD">
      <w:pPr>
        <w:rPr>
          <w:rFonts w:hint="default" w:ascii="Times New Roman" w:hAnsi="Times New Roman" w:cs="Times New Roman"/>
          <w:sz w:val="24"/>
          <w:szCs w:val="24"/>
        </w:rPr>
      </w:pPr>
    </w:p>
    <w:p w14:paraId="7E791F5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Prevent withdrawal if balance &lt; amount.</w:t>
      </w:r>
    </w:p>
    <w:p w14:paraId="4617A149">
      <w:pPr>
        <w:numPr>
          <w:ilvl w:val="0"/>
          <w:numId w:val="1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Grading Automation</w:t>
      </w:r>
    </w:p>
    <w:p w14:paraId="32001D95">
      <w:pPr>
        <w:rPr>
          <w:rFonts w:hint="default" w:ascii="Times New Roman" w:hAnsi="Times New Roman" w:cs="Times New Roman"/>
          <w:sz w:val="24"/>
          <w:szCs w:val="24"/>
        </w:rPr>
      </w:pPr>
    </w:p>
    <w:p w14:paraId="21F22D6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Tables:</w:t>
      </w:r>
    </w:p>
    <w:p w14:paraId="62206D6D">
      <w:pPr>
        <w:rPr>
          <w:rFonts w:hint="default" w:ascii="Times New Roman" w:hAnsi="Times New Roman" w:cs="Times New Roman"/>
          <w:sz w:val="24"/>
          <w:szCs w:val="24"/>
        </w:rPr>
      </w:pPr>
    </w:p>
    <w:p w14:paraId="61A8CB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Marks(sid, course_id, marks, grade)</w:t>
      </w:r>
    </w:p>
    <w:p w14:paraId="5FF8DE03">
      <w:pPr>
        <w:rPr>
          <w:rFonts w:hint="default" w:ascii="Times New Roman" w:hAnsi="Times New Roman" w:cs="Times New Roman"/>
          <w:sz w:val="24"/>
          <w:szCs w:val="24"/>
        </w:rPr>
      </w:pPr>
    </w:p>
    <w:p w14:paraId="0081B7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Task: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CREATE TRIGGER assign_grade</w:t>
      </w:r>
    </w:p>
    <w:p w14:paraId="1E4B67BF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134A4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Automatically assign grade based on marks:</w:t>
      </w:r>
    </w:p>
    <w:p w14:paraId="4BBA9BF8">
      <w:pPr>
        <w:rPr>
          <w:rFonts w:hint="default" w:ascii="Times New Roman" w:hAnsi="Times New Roman" w:cs="Times New Roman"/>
          <w:sz w:val="24"/>
          <w:szCs w:val="24"/>
        </w:rPr>
      </w:pPr>
    </w:p>
    <w:p w14:paraId="27AE4AA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≥90 → 'A'</w:t>
      </w:r>
    </w:p>
    <w:p w14:paraId="7EECC920">
      <w:pPr>
        <w:rPr>
          <w:rFonts w:hint="default" w:ascii="Times New Roman" w:hAnsi="Times New Roman" w:cs="Times New Roman"/>
          <w:sz w:val="24"/>
          <w:szCs w:val="24"/>
        </w:rPr>
      </w:pPr>
    </w:p>
    <w:p w14:paraId="2A62F57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80–89 → 'B'</w:t>
      </w:r>
    </w:p>
    <w:p w14:paraId="7581ECF5">
      <w:pPr>
        <w:rPr>
          <w:rFonts w:hint="default" w:ascii="Times New Roman" w:hAnsi="Times New Roman" w:cs="Times New Roman"/>
          <w:sz w:val="24"/>
          <w:szCs w:val="24"/>
        </w:rPr>
      </w:pPr>
    </w:p>
    <w:p w14:paraId="729F20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70–79 → 'C'</w:t>
      </w:r>
    </w:p>
    <w:p w14:paraId="3750047C">
      <w:pPr>
        <w:rPr>
          <w:rFonts w:hint="default" w:ascii="Times New Roman" w:hAnsi="Times New Roman" w:cs="Times New Roman"/>
          <w:sz w:val="24"/>
          <w:szCs w:val="24"/>
        </w:rPr>
      </w:pPr>
    </w:p>
    <w:p w14:paraId="58AA85B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&lt;70 → 'F'</w:t>
      </w:r>
    </w:p>
    <w:p w14:paraId="74E4B020">
      <w:pPr>
        <w:numPr>
          <w:ilvl w:val="0"/>
          <w:numId w:val="1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Prevent Negative Stock</w:t>
      </w:r>
    </w:p>
    <w:p w14:paraId="56CAC31E">
      <w:pPr>
        <w:rPr>
          <w:rFonts w:hint="default" w:ascii="Times New Roman" w:hAnsi="Times New Roman" w:cs="Times New Roman"/>
          <w:sz w:val="24"/>
          <w:szCs w:val="24"/>
        </w:rPr>
      </w:pPr>
    </w:p>
    <w:p w14:paraId="06F4BC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Table: Product(pid, pname, qty)</w:t>
      </w:r>
    </w:p>
    <w:p w14:paraId="4B144B6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Task:</w:t>
      </w:r>
    </w:p>
    <w:p w14:paraId="20D13F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Before updating stock, ensure quantity never goes below zero.</w:t>
      </w:r>
    </w:p>
    <w:p w14:paraId="15692A6D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06B7CE8F">
      <w:pPr>
        <w:numPr>
          <w:ilvl w:val="0"/>
          <w:numId w:val="1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Audit Log for Employee Changes</w:t>
      </w:r>
    </w:p>
    <w:p w14:paraId="70CA475F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0FC641CC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Tables: </w:t>
      </w:r>
    </w:p>
    <w:p w14:paraId="0247CF00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Employee(eid, name, dept, salary)</w:t>
      </w:r>
    </w:p>
    <w:p w14:paraId="68EF6287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7979AC4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Employee_Audit(eid, action, old_salary, new_salary, changed_on)</w:t>
      </w:r>
    </w:p>
    <w:p w14:paraId="38BD5E5D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Task:</w:t>
      </w:r>
    </w:p>
    <w:p w14:paraId="4E4934AB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Whenever salary changes, insert a record in Employee_Audit.</w:t>
      </w:r>
    </w:p>
    <w:p w14:paraId="2EC24975">
      <w:pPr>
        <w:numPr>
          <w:ilvl w:val="0"/>
          <w:numId w:val="11"/>
        </w:numPr>
        <w:ind w:left="0" w:leftChars="0" w:firstLine="0" w:firstLineChars="0"/>
        <w:rPr>
          <w:rFonts w:hint="default" w:ascii="Times New Roman" w:hAnsi="Times New Roman"/>
          <w:sz w:val="24"/>
          <w:szCs w:val="24"/>
          <w:lang w:val="en-IN"/>
        </w:rPr>
      </w:pPr>
      <w:bookmarkStart w:id="0" w:name="_GoBack"/>
      <w:bookmarkEnd w:id="0"/>
      <w:r>
        <w:rPr>
          <w:rFonts w:hint="default" w:ascii="Times New Roman" w:hAnsi="Times New Roman"/>
          <w:sz w:val="24"/>
          <w:szCs w:val="24"/>
          <w:lang w:val="en-IN"/>
        </w:rPr>
        <w:t>Maintain Inventory</w:t>
      </w:r>
    </w:p>
    <w:p w14:paraId="25FB22F4">
      <w:pPr>
        <w:numPr>
          <w:numId w:val="0"/>
        </w:numPr>
        <w:rPr>
          <w:rFonts w:hint="default" w:ascii="Times New Roman" w:hAnsi="Times New Roman"/>
          <w:sz w:val="24"/>
          <w:szCs w:val="24"/>
          <w:lang w:val="en-IN"/>
        </w:rPr>
      </w:pPr>
    </w:p>
    <w:p w14:paraId="2A0C873D">
      <w:pPr>
        <w:numPr>
          <w:numId w:val="0"/>
        </w:numPr>
        <w:rPr>
          <w:rFonts w:hint="default" w:ascii="Times New Roman" w:hAnsi="Times New Roman"/>
          <w:sz w:val="24"/>
          <w:szCs w:val="24"/>
          <w:lang w:val="en-IN"/>
        </w:rPr>
      </w:pPr>
      <w:r>
        <w:rPr>
          <w:rFonts w:hint="default" w:ascii="Times New Roman" w:hAnsi="Times New Roman"/>
          <w:sz w:val="24"/>
          <w:szCs w:val="24"/>
          <w:lang w:val="en-IN"/>
        </w:rPr>
        <w:t>Tables:</w:t>
      </w:r>
    </w:p>
    <w:p w14:paraId="1F901C86">
      <w:pPr>
        <w:numPr>
          <w:numId w:val="0"/>
        </w:numPr>
        <w:rPr>
          <w:rFonts w:hint="default" w:ascii="Times New Roman" w:hAnsi="Times New Roman"/>
          <w:sz w:val="24"/>
          <w:szCs w:val="24"/>
          <w:lang w:val="en-IN"/>
        </w:rPr>
      </w:pPr>
    </w:p>
    <w:p w14:paraId="268D7E54">
      <w:pPr>
        <w:numPr>
          <w:numId w:val="0"/>
        </w:numPr>
        <w:rPr>
          <w:rFonts w:hint="default" w:ascii="Times New Roman" w:hAnsi="Times New Roman"/>
          <w:sz w:val="24"/>
          <w:szCs w:val="24"/>
          <w:lang w:val="en-IN"/>
        </w:rPr>
      </w:pPr>
      <w:r>
        <w:rPr>
          <w:rFonts w:hint="default" w:ascii="Times New Roman" w:hAnsi="Times New Roman"/>
          <w:sz w:val="24"/>
          <w:szCs w:val="24"/>
          <w:lang w:val="en-IN"/>
        </w:rPr>
        <w:t>Product(pid, pname, qty)</w:t>
      </w:r>
    </w:p>
    <w:p w14:paraId="37468B0A">
      <w:pPr>
        <w:numPr>
          <w:numId w:val="0"/>
        </w:numPr>
        <w:rPr>
          <w:rFonts w:hint="default" w:ascii="Times New Roman" w:hAnsi="Times New Roman"/>
          <w:sz w:val="24"/>
          <w:szCs w:val="24"/>
          <w:lang w:val="en-IN"/>
        </w:rPr>
      </w:pPr>
    </w:p>
    <w:p w14:paraId="09C13C78">
      <w:pPr>
        <w:numPr>
          <w:numId w:val="0"/>
        </w:numPr>
        <w:rPr>
          <w:rFonts w:hint="default" w:ascii="Times New Roman" w:hAnsi="Times New Roman"/>
          <w:sz w:val="24"/>
          <w:szCs w:val="24"/>
          <w:lang w:val="en-IN"/>
        </w:rPr>
      </w:pPr>
      <w:r>
        <w:rPr>
          <w:rFonts w:hint="default" w:ascii="Times New Roman" w:hAnsi="Times New Roman"/>
          <w:sz w:val="24"/>
          <w:szCs w:val="24"/>
          <w:lang w:val="en-IN"/>
        </w:rPr>
        <w:t>Sales(sid, pid, qty_sold)</w:t>
      </w:r>
    </w:p>
    <w:p w14:paraId="6E616AD0">
      <w:pPr>
        <w:numPr>
          <w:numId w:val="0"/>
        </w:numPr>
        <w:rPr>
          <w:rFonts w:hint="default" w:ascii="Times New Roman" w:hAnsi="Times New Roman"/>
          <w:sz w:val="24"/>
          <w:szCs w:val="24"/>
          <w:lang w:val="en-IN"/>
        </w:rPr>
      </w:pPr>
    </w:p>
    <w:p w14:paraId="5BB77093">
      <w:pPr>
        <w:numPr>
          <w:numId w:val="0"/>
        </w:numPr>
        <w:rPr>
          <w:rFonts w:hint="default" w:ascii="Times New Roman" w:hAnsi="Times New Roman"/>
          <w:sz w:val="24"/>
          <w:szCs w:val="24"/>
          <w:lang w:val="en-IN"/>
        </w:rPr>
      </w:pPr>
      <w:r>
        <w:rPr>
          <w:rFonts w:hint="default" w:ascii="Times New Roman" w:hAnsi="Times New Roman"/>
          <w:sz w:val="24"/>
          <w:szCs w:val="24"/>
          <w:lang w:val="en-IN"/>
        </w:rPr>
        <w:t>Task:</w:t>
      </w:r>
    </w:p>
    <w:p w14:paraId="257D45EE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/>
          <w:sz w:val="24"/>
          <w:szCs w:val="24"/>
          <w:lang w:val="en-IN"/>
        </w:rPr>
        <w:t>When a new sale is inserted, reduce the product quantity in Product accordingly.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51F9B989"/>
    <w:multiLevelType w:val="singleLevel"/>
    <w:tmpl w:val="51F9B989"/>
    <w:lvl w:ilvl="0" w:tentative="0">
      <w:start w:val="1"/>
      <w:numFmt w:val="decimal"/>
      <w:suff w:val="space"/>
      <w:lvlText w:val="%1)"/>
      <w:lvlJc w:val="left"/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022C26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D022C26"/>
    <w:rsid w:val="28345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2025-11-13T05:13:00Z</dcterms:created>
  <dc:creator>Cynthia Devi</dc:creator>
  <cp:lastModifiedBy>Cynthia Devi</cp:lastModifiedBy>
  <dcterms:modified xsi:type="dcterms:W3CDTF">2025-11-13T05:17:04Z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F227763EAEB94125A41659983FCB8FD2_11</vt:lpwstr>
  </property>
</Properties>
</file>